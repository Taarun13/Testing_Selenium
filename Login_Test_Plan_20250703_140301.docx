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F47B5">
      <w:pPr>
        <w:pStyle w:val="36"/>
        <w:jc w:val="center"/>
      </w:pPr>
      <w:r>
        <w:t>Login Functionality Test Plan</w:t>
      </w:r>
    </w:p>
    <w:p w14:paraId="2C23509D">
      <w:pPr>
        <w:pStyle w:val="2"/>
      </w:pPr>
      <w:r>
        <w:t>Document Information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F5B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3CFEA2">
            <w:pPr>
              <w:spacing w:after="0" w:line="240" w:lineRule="auto"/>
            </w:pPr>
            <w:r>
              <w:t>Document Title</w:t>
            </w:r>
          </w:p>
        </w:tc>
        <w:tc>
          <w:tcPr>
            <w:tcW w:w="4320" w:type="dxa"/>
          </w:tcPr>
          <w:p w14:paraId="47EEC569">
            <w:pPr>
              <w:spacing w:after="0" w:line="240" w:lineRule="auto"/>
            </w:pPr>
            <w:r>
              <w:t>Login Functionality Test Plan</w:t>
            </w:r>
          </w:p>
        </w:tc>
      </w:tr>
      <w:tr w14:paraId="0AC79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E25FFD">
            <w:pPr>
              <w:spacing w:after="0" w:line="240" w:lineRule="auto"/>
            </w:pPr>
            <w:r>
              <w:t>Application</w:t>
            </w:r>
          </w:p>
        </w:tc>
        <w:tc>
          <w:tcPr>
            <w:tcW w:w="4320" w:type="dxa"/>
          </w:tcPr>
          <w:p w14:paraId="6E3C32D0">
            <w:pPr>
              <w:spacing w:after="0" w:line="240" w:lineRule="auto"/>
            </w:pPr>
            <w:r>
              <w:t>SauceDemo Web Application</w:t>
            </w:r>
          </w:p>
        </w:tc>
      </w:tr>
      <w:tr w14:paraId="4C321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0B13AA">
            <w:pPr>
              <w:spacing w:after="0" w:line="240" w:lineRule="auto"/>
            </w:pPr>
            <w:r>
              <w:t>Version</w:t>
            </w:r>
          </w:p>
        </w:tc>
        <w:tc>
          <w:tcPr>
            <w:tcW w:w="4320" w:type="dxa"/>
          </w:tcPr>
          <w:p w14:paraId="21C46559">
            <w:pPr>
              <w:spacing w:after="0" w:line="240" w:lineRule="auto"/>
            </w:pPr>
            <w:r>
              <w:t>1.0</w:t>
            </w:r>
          </w:p>
        </w:tc>
      </w:tr>
      <w:tr w14:paraId="01201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8436B7">
            <w:pPr>
              <w:spacing w:after="0" w:line="240" w:lineRule="auto"/>
            </w:pPr>
            <w:r>
              <w:t>Created By</w:t>
            </w:r>
          </w:p>
        </w:tc>
        <w:tc>
          <w:tcPr>
            <w:tcW w:w="4320" w:type="dxa"/>
          </w:tcPr>
          <w:p w14:paraId="1B1B3896">
            <w:pPr>
              <w:spacing w:after="0" w:line="240" w:lineRule="auto"/>
            </w:pPr>
            <w:r>
              <w:t>QA Team</w:t>
            </w:r>
          </w:p>
        </w:tc>
      </w:tr>
      <w:tr w14:paraId="68E4B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6AA394">
            <w:pPr>
              <w:spacing w:after="0" w:line="240" w:lineRule="auto"/>
            </w:pPr>
            <w:r>
              <w:t>Creation Date</w:t>
            </w:r>
          </w:p>
        </w:tc>
        <w:tc>
          <w:tcPr>
            <w:tcW w:w="4320" w:type="dxa"/>
          </w:tcPr>
          <w:p w14:paraId="111DBB8C">
            <w:pPr>
              <w:spacing w:after="0" w:line="240" w:lineRule="auto"/>
            </w:pPr>
            <w:r>
              <w:t>2025-07-03</w:t>
            </w:r>
          </w:p>
        </w:tc>
      </w:tr>
      <w:tr w14:paraId="46250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FB6001">
            <w:pPr>
              <w:spacing w:after="0" w:line="240" w:lineRule="auto"/>
            </w:pPr>
            <w:r>
              <w:t>Status</w:t>
            </w:r>
          </w:p>
        </w:tc>
        <w:tc>
          <w:tcPr>
            <w:tcW w:w="4320" w:type="dxa"/>
          </w:tcPr>
          <w:p w14:paraId="4CA5F819">
            <w:pPr>
              <w:spacing w:after="0" w:line="240" w:lineRule="auto"/>
            </w:pPr>
            <w:r>
              <w:t>Draft</w:t>
            </w:r>
          </w:p>
        </w:tc>
      </w:tr>
    </w:tbl>
    <w:p w14:paraId="5A05F11A">
      <w:pPr>
        <w:pStyle w:val="2"/>
      </w:pPr>
      <w:r>
        <w:t>Test Objectives</w:t>
      </w:r>
    </w:p>
    <w:p w14:paraId="0F2F0B4C">
      <w:pPr>
        <w:pStyle w:val="23"/>
      </w:pPr>
      <w:r>
        <w:t>Verify login functionality with valid credentials</w:t>
      </w:r>
    </w:p>
    <w:p w14:paraId="236186E3">
      <w:pPr>
        <w:pStyle w:val="23"/>
      </w:pPr>
      <w:r>
        <w:t>Validate error handling for invalid credentials</w:t>
      </w:r>
    </w:p>
    <w:p w14:paraId="54B1B2D0">
      <w:pPr>
        <w:pStyle w:val="23"/>
      </w:pPr>
      <w:r>
        <w:t>Test field validation and user experience</w:t>
      </w:r>
    </w:p>
    <w:p w14:paraId="1CB4CCDB">
      <w:pPr>
        <w:pStyle w:val="23"/>
      </w:pPr>
      <w:r>
        <w:t>Ensure security measures are working correctly</w:t>
      </w:r>
    </w:p>
    <w:p w14:paraId="66806A7A">
      <w:pPr>
        <w:pStyle w:val="23"/>
      </w:pPr>
      <w:r>
        <w:t>Confirm proper navigation after successful login</w:t>
      </w:r>
    </w:p>
    <w:p w14:paraId="73B263BD">
      <w:pPr>
        <w:pStyle w:val="2"/>
      </w:pPr>
      <w:r>
        <w:t>Test Scope</w:t>
      </w:r>
    </w:p>
    <w:p w14:paraId="78C45184">
      <w:pPr>
        <w:pStyle w:val="3"/>
      </w:pPr>
      <w:r>
        <w:t>In Scope:</w:t>
      </w:r>
    </w:p>
    <w:p w14:paraId="15EE5A65">
      <w:pPr>
        <w:pStyle w:val="23"/>
      </w:pPr>
      <w:r>
        <w:t>Username and password field validation</w:t>
      </w:r>
    </w:p>
    <w:p w14:paraId="49A26A15">
      <w:pPr>
        <w:pStyle w:val="23"/>
      </w:pPr>
      <w:r>
        <w:t>Login button functionality</w:t>
      </w:r>
    </w:p>
    <w:p w14:paraId="3D158679">
      <w:pPr>
        <w:pStyle w:val="23"/>
      </w:pPr>
      <w:r>
        <w:t>Error message display and content</w:t>
      </w:r>
    </w:p>
    <w:p w14:paraId="2B3021BB">
      <w:pPr>
        <w:pStyle w:val="23"/>
      </w:pPr>
      <w:r>
        <w:t>Successful login navigation</w:t>
      </w:r>
    </w:p>
    <w:p w14:paraId="6B321E68">
      <w:pPr>
        <w:pStyle w:val="23"/>
      </w:pPr>
      <w:r>
        <w:t>Form field clearing and input handling</w:t>
      </w:r>
    </w:p>
    <w:p w14:paraId="02074B82">
      <w:pPr>
        <w:pStyle w:val="3"/>
      </w:pPr>
      <w:r>
        <w:t>Out of Scope:</w:t>
      </w:r>
    </w:p>
    <w:p w14:paraId="4A58F555">
      <w:pPr>
        <w:pStyle w:val="23"/>
      </w:pPr>
      <w:r>
        <w:t>Password reset functionality</w:t>
      </w:r>
    </w:p>
    <w:p w14:paraId="4080CDD9">
      <w:pPr>
        <w:pStyle w:val="23"/>
      </w:pPr>
      <w:r>
        <w:t>User registration process</w:t>
      </w:r>
    </w:p>
    <w:p w14:paraId="10815153">
      <w:pPr>
        <w:pStyle w:val="23"/>
      </w:pPr>
      <w:r>
        <w:t>Session management and timeout</w:t>
      </w:r>
    </w:p>
    <w:p w14:paraId="36D6FE4D">
      <w:pPr>
        <w:pStyle w:val="23"/>
      </w:pPr>
      <w:r>
        <w:t>Database connectivity testing</w:t>
      </w:r>
    </w:p>
    <w:p w14:paraId="15B61E27">
      <w:pPr>
        <w:pStyle w:val="23"/>
      </w:pPr>
      <w:r>
        <w:t>Performance and load testing</w:t>
      </w:r>
    </w:p>
    <w:p w14:paraId="754916A0">
      <w:pPr>
        <w:pStyle w:val="2"/>
      </w:pPr>
      <w:r>
        <w:t>Test Environment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AACE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742222">
            <w:pPr>
              <w:spacing w:after="0" w:line="240" w:lineRule="auto"/>
            </w:pPr>
            <w:r>
              <w:t>Application URL</w:t>
            </w:r>
          </w:p>
        </w:tc>
        <w:tc>
          <w:tcPr>
            <w:tcW w:w="4320" w:type="dxa"/>
          </w:tcPr>
          <w:p w14:paraId="0F28037C">
            <w:pPr>
              <w:spacing w:after="0" w:line="240" w:lineRule="auto"/>
            </w:pPr>
            <w:r>
              <w:t>https://www.saucedemo.com/</w:t>
            </w:r>
          </w:p>
        </w:tc>
      </w:tr>
      <w:tr w14:paraId="4AC4F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58A2D3">
            <w:pPr>
              <w:spacing w:after="0" w:line="240" w:lineRule="auto"/>
            </w:pPr>
            <w:r>
              <w:t>Browser</w:t>
            </w:r>
          </w:p>
        </w:tc>
        <w:tc>
          <w:tcPr>
            <w:tcW w:w="4320" w:type="dxa"/>
          </w:tcPr>
          <w:p w14:paraId="49B085A6">
            <w:pPr>
              <w:spacing w:after="0" w:line="240" w:lineRule="auto"/>
            </w:pPr>
            <w:r>
              <w:t>Chrome (Latest Version)</w:t>
            </w:r>
          </w:p>
        </w:tc>
      </w:tr>
      <w:tr w14:paraId="63394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4481B0">
            <w:pPr>
              <w:spacing w:after="0" w:line="240" w:lineRule="auto"/>
            </w:pPr>
            <w:r>
              <w:t>Operating System</w:t>
            </w:r>
          </w:p>
        </w:tc>
        <w:tc>
          <w:tcPr>
            <w:tcW w:w="4320" w:type="dxa"/>
          </w:tcPr>
          <w:p w14:paraId="136695FE">
            <w:pPr>
              <w:spacing w:after="0" w:line="240" w:lineRule="auto"/>
            </w:pPr>
            <w:r>
              <w:t>Windows 10/11</w:t>
            </w:r>
          </w:p>
        </w:tc>
      </w:tr>
      <w:tr w14:paraId="17295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BCDACA">
            <w:pPr>
              <w:spacing w:after="0" w:line="240" w:lineRule="auto"/>
            </w:pPr>
            <w:r>
              <w:t>Test Framework</w:t>
            </w:r>
          </w:p>
        </w:tc>
        <w:tc>
          <w:tcPr>
            <w:tcW w:w="4320" w:type="dxa"/>
          </w:tcPr>
          <w:p w14:paraId="066E346E">
            <w:pPr>
              <w:spacing w:after="0" w:line="240" w:lineRule="auto"/>
            </w:pPr>
            <w:r>
              <w:t>Selenium WebDriver with Python</w:t>
            </w:r>
          </w:p>
        </w:tc>
      </w:tr>
      <w:tr w14:paraId="396F6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0E9E67">
            <w:pPr>
              <w:spacing w:after="0" w:line="240" w:lineRule="auto"/>
            </w:pPr>
            <w:r>
              <w:t>Test Runner</w:t>
            </w:r>
          </w:p>
        </w:tc>
        <w:tc>
          <w:tcPr>
            <w:tcW w:w="4320" w:type="dxa"/>
          </w:tcPr>
          <w:p w14:paraId="328EC19C">
            <w:pPr>
              <w:spacing w:after="0" w:line="240" w:lineRule="auto"/>
            </w:pPr>
            <w:r>
              <w:t>Pytest</w:t>
            </w:r>
          </w:p>
        </w:tc>
      </w:tr>
    </w:tbl>
    <w:p w14:paraId="17336427">
      <w:pPr>
        <w:pStyle w:val="2"/>
      </w:pPr>
      <w:r>
        <w:t>Test Data</w:t>
      </w:r>
    </w:p>
    <w:p w14:paraId="1BA5399B">
      <w:pPr>
        <w:pStyle w:val="3"/>
      </w:pPr>
      <w:r>
        <w:t>Valid Credentials: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A3A8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2F15B4">
            <w:pPr>
              <w:spacing w:after="0" w:line="240" w:lineRule="auto"/>
            </w:pPr>
            <w:r>
              <w:t>Username</w:t>
            </w:r>
          </w:p>
        </w:tc>
        <w:tc>
          <w:tcPr>
            <w:tcW w:w="4320" w:type="dxa"/>
          </w:tcPr>
          <w:p w14:paraId="7861E60E">
            <w:pPr>
              <w:spacing w:after="0" w:line="240" w:lineRule="auto"/>
            </w:pPr>
            <w:r>
              <w:t>Password</w:t>
            </w:r>
          </w:p>
        </w:tc>
      </w:tr>
      <w:tr w14:paraId="4AB1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4EC6B5">
            <w:pPr>
              <w:spacing w:after="0" w:line="240" w:lineRule="auto"/>
            </w:pPr>
            <w:r>
              <w:t>standard_user</w:t>
            </w:r>
          </w:p>
        </w:tc>
        <w:tc>
          <w:tcPr>
            <w:tcW w:w="4320" w:type="dxa"/>
          </w:tcPr>
          <w:p w14:paraId="76C50FF9">
            <w:pPr>
              <w:spacing w:after="0" w:line="240" w:lineRule="auto"/>
            </w:pPr>
            <w:r>
              <w:t>secret_sauce</w:t>
            </w:r>
          </w:p>
        </w:tc>
      </w:tr>
    </w:tbl>
    <w:p w14:paraId="4244C11F">
      <w:pPr>
        <w:pStyle w:val="3"/>
      </w:pPr>
      <w:r>
        <w:t>Invalid Test Data:</w:t>
      </w:r>
    </w:p>
    <w:p w14:paraId="1C0A58EE">
      <w:pPr>
        <w:pStyle w:val="23"/>
      </w:pPr>
      <w:r>
        <w:t>Invalid username: "invalid_user"</w:t>
      </w:r>
    </w:p>
    <w:p w14:paraId="699C7062">
      <w:pPr>
        <w:pStyle w:val="23"/>
      </w:pPr>
      <w:r>
        <w:t>Invalid password: "wrong_password"</w:t>
      </w:r>
    </w:p>
    <w:p w14:paraId="032FDA1D">
      <w:pPr>
        <w:pStyle w:val="23"/>
      </w:pPr>
      <w:r>
        <w:t>Empty username: ""</w:t>
      </w:r>
    </w:p>
    <w:p w14:paraId="5D0E34C4">
      <w:pPr>
        <w:pStyle w:val="23"/>
      </w:pPr>
      <w:r>
        <w:t>Empty password: ""</w:t>
      </w:r>
    </w:p>
    <w:p w14:paraId="6909C4C0">
      <w:pPr>
        <w:pStyle w:val="23"/>
      </w:pPr>
      <w:r>
        <w:t>Special characters and SQL injection attempts</w:t>
      </w:r>
    </w:p>
    <w:p w14:paraId="045F5E2A">
      <w:pPr>
        <w:pStyle w:val="2"/>
      </w:pPr>
      <w:r>
        <w:t>Test Cases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1466"/>
        <w:gridCol w:w="1403"/>
        <w:gridCol w:w="1640"/>
        <w:gridCol w:w="1153"/>
        <w:gridCol w:w="1343"/>
        <w:gridCol w:w="1015"/>
      </w:tblGrid>
      <w:tr w14:paraId="3FBC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</w:tcPr>
          <w:p w14:paraId="5AB62B23">
            <w:pPr>
              <w:spacing w:after="0" w:line="240" w:lineRule="auto"/>
            </w:pPr>
            <w:r>
              <w:rPr>
                <w:b/>
              </w:rPr>
              <w:t>Test ID</w:t>
            </w:r>
          </w:p>
        </w:tc>
        <w:tc>
          <w:tcPr>
            <w:tcW w:w="2160" w:type="dxa"/>
          </w:tcPr>
          <w:p w14:paraId="0E5A752B">
            <w:pPr>
              <w:spacing w:after="0" w:line="240" w:lineRule="auto"/>
            </w:pPr>
            <w:r>
              <w:rPr>
                <w:b/>
              </w:rPr>
              <w:t>Test Title</w:t>
            </w:r>
          </w:p>
        </w:tc>
        <w:tc>
          <w:tcPr>
            <w:tcW w:w="2880" w:type="dxa"/>
          </w:tcPr>
          <w:p w14:paraId="0D87D80D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728" w:type="dxa"/>
          </w:tcPr>
          <w:p w14:paraId="0BEC10BB">
            <w:pPr>
              <w:spacing w:after="0" w:line="240" w:lineRule="auto"/>
            </w:pPr>
            <w:r>
              <w:rPr>
                <w:b/>
              </w:rPr>
              <w:t>Preconditions</w:t>
            </w:r>
          </w:p>
        </w:tc>
        <w:tc>
          <w:tcPr>
            <w:tcW w:w="2880" w:type="dxa"/>
          </w:tcPr>
          <w:p w14:paraId="3F8AE067">
            <w:pPr>
              <w:spacing w:after="0" w:line="240" w:lineRule="auto"/>
            </w:pPr>
            <w:r>
              <w:rPr>
                <w:b/>
              </w:rPr>
              <w:t>Test Steps</w:t>
            </w:r>
          </w:p>
        </w:tc>
        <w:tc>
          <w:tcPr>
            <w:tcW w:w="2880" w:type="dxa"/>
          </w:tcPr>
          <w:p w14:paraId="4EF7FDE9">
            <w:pPr>
              <w:spacing w:after="0" w:line="240" w:lineRule="auto"/>
            </w:pPr>
            <w:r>
              <w:rPr>
                <w:b/>
              </w:rPr>
              <w:t>Expected Result</w:t>
            </w:r>
          </w:p>
        </w:tc>
        <w:tc>
          <w:tcPr>
            <w:tcW w:w="1152" w:type="dxa"/>
          </w:tcPr>
          <w:p w14:paraId="62F38555">
            <w:pPr>
              <w:spacing w:after="0" w:line="240" w:lineRule="auto"/>
            </w:pPr>
            <w:r>
              <w:rPr>
                <w:b/>
              </w:rPr>
              <w:t>Priority</w:t>
            </w:r>
          </w:p>
        </w:tc>
      </w:tr>
      <w:tr w14:paraId="61F39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</w:tcPr>
          <w:p w14:paraId="01A80F04">
            <w:pPr>
              <w:spacing w:after="0" w:line="240" w:lineRule="auto"/>
            </w:pPr>
            <w:r>
              <w:t>TC001</w:t>
            </w:r>
          </w:p>
        </w:tc>
        <w:tc>
          <w:tcPr>
            <w:tcW w:w="2160" w:type="dxa"/>
          </w:tcPr>
          <w:p w14:paraId="0CEDBFCA">
            <w:pPr>
              <w:spacing w:after="0" w:line="240" w:lineRule="auto"/>
            </w:pPr>
            <w:r>
              <w:t>Valid Credentials Login</w:t>
            </w:r>
          </w:p>
        </w:tc>
        <w:tc>
          <w:tcPr>
            <w:tcW w:w="2880" w:type="dxa"/>
          </w:tcPr>
          <w:p w14:paraId="794A4E27">
            <w:pPr>
              <w:spacing w:after="0" w:line="240" w:lineRule="auto"/>
            </w:pPr>
            <w:r>
              <w:t>Verify successful login with valid username and password</w:t>
            </w:r>
          </w:p>
        </w:tc>
        <w:tc>
          <w:tcPr>
            <w:tcW w:w="1728" w:type="dxa"/>
          </w:tcPr>
          <w:p w14:paraId="7DC6BC66">
            <w:pPr>
              <w:spacing w:after="0" w:line="240" w:lineRule="auto"/>
            </w:pPr>
            <w:r>
              <w:t>User is on login page</w:t>
            </w:r>
          </w:p>
        </w:tc>
        <w:tc>
          <w:tcPr>
            <w:tcW w:w="2880" w:type="dxa"/>
          </w:tcPr>
          <w:p w14:paraId="6BCFED2F">
            <w:pPr>
              <w:spacing w:after="0" w:line="240" w:lineRule="auto"/>
            </w:pPr>
            <w:r>
              <w:t>1. Enter valid username</w:t>
            </w:r>
            <w:r>
              <w:br w:type="textWrapping"/>
            </w:r>
            <w:r>
              <w:t>2. Enter valid password</w:t>
            </w:r>
            <w:r>
              <w:br w:type="textWrapping"/>
            </w:r>
            <w:r>
              <w:t>3. Click login button</w:t>
            </w:r>
          </w:p>
        </w:tc>
        <w:tc>
          <w:tcPr>
            <w:tcW w:w="2880" w:type="dxa"/>
          </w:tcPr>
          <w:p w14:paraId="1B115D6D">
            <w:pPr>
              <w:spacing w:after="0" w:line="240" w:lineRule="auto"/>
            </w:pPr>
            <w:r>
              <w:t>User successfully logged in and redirected to dashboard</w:t>
            </w:r>
          </w:p>
        </w:tc>
        <w:tc>
          <w:tcPr>
            <w:tcW w:w="1152" w:type="dxa"/>
          </w:tcPr>
          <w:p w14:paraId="293784E8">
            <w:pPr>
              <w:spacing w:after="0" w:line="240" w:lineRule="auto"/>
            </w:pPr>
            <w:r>
              <w:t>High</w:t>
            </w:r>
          </w:p>
        </w:tc>
      </w:tr>
      <w:tr w14:paraId="2A588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</w:tcPr>
          <w:p w14:paraId="58A2919D">
            <w:pPr>
              <w:spacing w:after="0" w:line="240" w:lineRule="auto"/>
            </w:pPr>
            <w:r>
              <w:t>TC002</w:t>
            </w:r>
          </w:p>
        </w:tc>
        <w:tc>
          <w:tcPr>
            <w:tcW w:w="2160" w:type="dxa"/>
          </w:tcPr>
          <w:p w14:paraId="2B0AC8AD">
            <w:pPr>
              <w:spacing w:after="0" w:line="240" w:lineRule="auto"/>
            </w:pPr>
            <w:r>
              <w:t>Invalid Username Login</w:t>
            </w:r>
          </w:p>
        </w:tc>
        <w:tc>
          <w:tcPr>
            <w:tcW w:w="2880" w:type="dxa"/>
          </w:tcPr>
          <w:p w14:paraId="07F7E0A5">
            <w:pPr>
              <w:spacing w:after="0" w:line="240" w:lineRule="auto"/>
            </w:pPr>
            <w:r>
              <w:t>Verify login fails with invalid username</w:t>
            </w:r>
          </w:p>
        </w:tc>
        <w:tc>
          <w:tcPr>
            <w:tcW w:w="1728" w:type="dxa"/>
          </w:tcPr>
          <w:p w14:paraId="05D508CC">
            <w:pPr>
              <w:spacing w:after="0" w:line="240" w:lineRule="auto"/>
            </w:pPr>
            <w:r>
              <w:t>User is on login page</w:t>
            </w:r>
          </w:p>
        </w:tc>
        <w:tc>
          <w:tcPr>
            <w:tcW w:w="2880" w:type="dxa"/>
          </w:tcPr>
          <w:p w14:paraId="785A26A3">
            <w:pPr>
              <w:spacing w:after="0" w:line="240" w:lineRule="auto"/>
            </w:pPr>
            <w:r>
              <w:t>1. Enter invalid username</w:t>
            </w:r>
            <w:r>
              <w:br w:type="textWrapping"/>
            </w:r>
            <w:r>
              <w:t>2. Enter valid password</w:t>
            </w:r>
            <w:r>
              <w:br w:type="textWrapping"/>
            </w:r>
            <w:r>
              <w:t>3. Click login button</w:t>
            </w:r>
          </w:p>
        </w:tc>
        <w:tc>
          <w:tcPr>
            <w:tcW w:w="2880" w:type="dxa"/>
          </w:tcPr>
          <w:p w14:paraId="659BC608">
            <w:pPr>
              <w:spacing w:after="0" w:line="240" w:lineRule="auto"/>
            </w:pPr>
            <w:r>
              <w:t>Error message displayed: "Username and password do not match"</w:t>
            </w:r>
          </w:p>
        </w:tc>
        <w:tc>
          <w:tcPr>
            <w:tcW w:w="1152" w:type="dxa"/>
          </w:tcPr>
          <w:p w14:paraId="2A8B62CB">
            <w:pPr>
              <w:spacing w:after="0" w:line="240" w:lineRule="auto"/>
            </w:pPr>
            <w:r>
              <w:t>High</w:t>
            </w:r>
          </w:p>
        </w:tc>
      </w:tr>
      <w:tr w14:paraId="29C3A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</w:tcPr>
          <w:p w14:paraId="74D972E3">
            <w:pPr>
              <w:spacing w:after="0" w:line="240" w:lineRule="auto"/>
            </w:pPr>
            <w:r>
              <w:t>TC003</w:t>
            </w:r>
          </w:p>
        </w:tc>
        <w:tc>
          <w:tcPr>
            <w:tcW w:w="2160" w:type="dxa"/>
          </w:tcPr>
          <w:p w14:paraId="21D734A4">
            <w:pPr>
              <w:spacing w:after="0" w:line="240" w:lineRule="auto"/>
            </w:pPr>
            <w:r>
              <w:t>Invalid Password Login</w:t>
            </w:r>
          </w:p>
        </w:tc>
        <w:tc>
          <w:tcPr>
            <w:tcW w:w="2880" w:type="dxa"/>
          </w:tcPr>
          <w:p w14:paraId="417E7114">
            <w:pPr>
              <w:spacing w:after="0" w:line="240" w:lineRule="auto"/>
            </w:pPr>
            <w:r>
              <w:t>Verify login fails with invalid password</w:t>
            </w:r>
          </w:p>
        </w:tc>
        <w:tc>
          <w:tcPr>
            <w:tcW w:w="1728" w:type="dxa"/>
          </w:tcPr>
          <w:p w14:paraId="2126CE16">
            <w:pPr>
              <w:spacing w:after="0" w:line="240" w:lineRule="auto"/>
            </w:pPr>
            <w:r>
              <w:t>User is on login page</w:t>
            </w:r>
          </w:p>
        </w:tc>
        <w:tc>
          <w:tcPr>
            <w:tcW w:w="2880" w:type="dxa"/>
          </w:tcPr>
          <w:p w14:paraId="3156339A">
            <w:pPr>
              <w:spacing w:after="0" w:line="240" w:lineRule="auto"/>
            </w:pPr>
            <w:r>
              <w:t>1. Enter valid username</w:t>
            </w:r>
            <w:r>
              <w:br w:type="textWrapping"/>
            </w:r>
            <w:r>
              <w:t>2. Enter invalid password</w:t>
            </w:r>
            <w:r>
              <w:br w:type="textWrapping"/>
            </w:r>
            <w:r>
              <w:t>3. Click login button</w:t>
            </w:r>
          </w:p>
        </w:tc>
        <w:tc>
          <w:tcPr>
            <w:tcW w:w="2880" w:type="dxa"/>
          </w:tcPr>
          <w:p w14:paraId="32F53DA3">
            <w:pPr>
              <w:spacing w:after="0" w:line="240" w:lineRule="auto"/>
            </w:pPr>
            <w:r>
              <w:t>Error message displayed: "Username and password do not match"</w:t>
            </w:r>
          </w:p>
        </w:tc>
        <w:tc>
          <w:tcPr>
            <w:tcW w:w="1152" w:type="dxa"/>
          </w:tcPr>
          <w:p w14:paraId="71B7258A">
            <w:pPr>
              <w:spacing w:after="0" w:line="240" w:lineRule="auto"/>
            </w:pPr>
            <w:r>
              <w:t>High</w:t>
            </w:r>
          </w:p>
        </w:tc>
      </w:tr>
      <w:tr w14:paraId="68B76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</w:tcPr>
          <w:p w14:paraId="64C2B1EB">
            <w:pPr>
              <w:spacing w:after="0" w:line="240" w:lineRule="auto"/>
            </w:pPr>
            <w:r>
              <w:t>TC004</w:t>
            </w:r>
          </w:p>
        </w:tc>
        <w:tc>
          <w:tcPr>
            <w:tcW w:w="2160" w:type="dxa"/>
          </w:tcPr>
          <w:p w14:paraId="75E69AF4">
            <w:pPr>
              <w:spacing w:after="0" w:line="240" w:lineRule="auto"/>
            </w:pPr>
            <w:r>
              <w:t>Empty Username Field</w:t>
            </w:r>
          </w:p>
        </w:tc>
        <w:tc>
          <w:tcPr>
            <w:tcW w:w="2880" w:type="dxa"/>
          </w:tcPr>
          <w:p w14:paraId="44F6D685">
            <w:pPr>
              <w:spacing w:after="0" w:line="240" w:lineRule="auto"/>
            </w:pPr>
            <w:r>
              <w:t>Verify validation for empty username field</w:t>
            </w:r>
          </w:p>
        </w:tc>
        <w:tc>
          <w:tcPr>
            <w:tcW w:w="1728" w:type="dxa"/>
          </w:tcPr>
          <w:p w14:paraId="7D4DA9D1">
            <w:pPr>
              <w:spacing w:after="0" w:line="240" w:lineRule="auto"/>
            </w:pPr>
            <w:r>
              <w:t>User is on login page</w:t>
            </w:r>
          </w:p>
        </w:tc>
        <w:tc>
          <w:tcPr>
            <w:tcW w:w="2880" w:type="dxa"/>
          </w:tcPr>
          <w:p w14:paraId="0505222B">
            <w:pPr>
              <w:spacing w:after="0" w:line="240" w:lineRule="auto"/>
            </w:pPr>
            <w:r>
              <w:t>1. Leave username field empty</w:t>
            </w:r>
            <w:r>
              <w:br w:type="textWrapping"/>
            </w:r>
            <w:r>
              <w:t>2. Enter valid password</w:t>
            </w:r>
            <w:r>
              <w:br w:type="textWrapping"/>
            </w:r>
            <w:r>
              <w:t>3. Click login button</w:t>
            </w:r>
          </w:p>
        </w:tc>
        <w:tc>
          <w:tcPr>
            <w:tcW w:w="2880" w:type="dxa"/>
          </w:tcPr>
          <w:p w14:paraId="786C2354">
            <w:pPr>
              <w:spacing w:after="0" w:line="240" w:lineRule="auto"/>
            </w:pPr>
            <w:r>
              <w:t>Error message displayed: "Username is required"</w:t>
            </w:r>
          </w:p>
        </w:tc>
        <w:tc>
          <w:tcPr>
            <w:tcW w:w="1152" w:type="dxa"/>
          </w:tcPr>
          <w:p w14:paraId="7F3FEB8D">
            <w:pPr>
              <w:spacing w:after="0" w:line="240" w:lineRule="auto"/>
            </w:pPr>
            <w:r>
              <w:t>Medium</w:t>
            </w:r>
          </w:p>
        </w:tc>
      </w:tr>
      <w:tr w14:paraId="5D440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</w:tcPr>
          <w:p w14:paraId="4DBFB352">
            <w:pPr>
              <w:spacing w:after="0" w:line="240" w:lineRule="auto"/>
            </w:pPr>
            <w:r>
              <w:t>TC005</w:t>
            </w:r>
          </w:p>
        </w:tc>
        <w:tc>
          <w:tcPr>
            <w:tcW w:w="2160" w:type="dxa"/>
          </w:tcPr>
          <w:p w14:paraId="267B25F6">
            <w:pPr>
              <w:spacing w:after="0" w:line="240" w:lineRule="auto"/>
            </w:pPr>
            <w:r>
              <w:t>Empty Password Field</w:t>
            </w:r>
          </w:p>
        </w:tc>
        <w:tc>
          <w:tcPr>
            <w:tcW w:w="2880" w:type="dxa"/>
          </w:tcPr>
          <w:p w14:paraId="614E1EF1">
            <w:pPr>
              <w:spacing w:after="0" w:line="240" w:lineRule="auto"/>
            </w:pPr>
            <w:r>
              <w:t>Verify validation for empty password field</w:t>
            </w:r>
          </w:p>
        </w:tc>
        <w:tc>
          <w:tcPr>
            <w:tcW w:w="1728" w:type="dxa"/>
          </w:tcPr>
          <w:p w14:paraId="14B8E8F2">
            <w:pPr>
              <w:spacing w:after="0" w:line="240" w:lineRule="auto"/>
            </w:pPr>
            <w:r>
              <w:t>User is on login page</w:t>
            </w:r>
          </w:p>
        </w:tc>
        <w:tc>
          <w:tcPr>
            <w:tcW w:w="2880" w:type="dxa"/>
          </w:tcPr>
          <w:p w14:paraId="0FB6B4C0">
            <w:pPr>
              <w:spacing w:after="0" w:line="240" w:lineRule="auto"/>
            </w:pPr>
            <w:r>
              <w:t>1. Enter valid username</w:t>
            </w:r>
            <w:r>
              <w:br w:type="textWrapping"/>
            </w:r>
            <w:r>
              <w:t>2. Leave password field empty</w:t>
            </w:r>
            <w:r>
              <w:br w:type="textWrapping"/>
            </w:r>
            <w:r>
              <w:t>3. Click login button</w:t>
            </w:r>
          </w:p>
        </w:tc>
        <w:tc>
          <w:tcPr>
            <w:tcW w:w="2880" w:type="dxa"/>
          </w:tcPr>
          <w:p w14:paraId="60CA628C">
            <w:pPr>
              <w:spacing w:after="0" w:line="240" w:lineRule="auto"/>
            </w:pPr>
            <w:r>
              <w:t>Error message displayed: "Password is required"</w:t>
            </w:r>
          </w:p>
        </w:tc>
        <w:tc>
          <w:tcPr>
            <w:tcW w:w="1152" w:type="dxa"/>
          </w:tcPr>
          <w:p w14:paraId="6B1A2FDD">
            <w:pPr>
              <w:spacing w:after="0" w:line="240" w:lineRule="auto"/>
            </w:pPr>
            <w:r>
              <w:t>Medium</w:t>
            </w:r>
          </w:p>
        </w:tc>
      </w:tr>
      <w:tr w14:paraId="41C32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</w:tcPr>
          <w:p w14:paraId="767C5329">
            <w:pPr>
              <w:spacing w:after="0" w:line="240" w:lineRule="auto"/>
            </w:pPr>
            <w:r>
              <w:t>TC006</w:t>
            </w:r>
          </w:p>
        </w:tc>
        <w:tc>
          <w:tcPr>
            <w:tcW w:w="2160" w:type="dxa"/>
          </w:tcPr>
          <w:p w14:paraId="6D85F5C8">
            <w:pPr>
              <w:spacing w:after="0" w:line="240" w:lineRule="auto"/>
            </w:pPr>
            <w:r>
              <w:t>Both Fields Empty</w:t>
            </w:r>
          </w:p>
        </w:tc>
        <w:tc>
          <w:tcPr>
            <w:tcW w:w="2880" w:type="dxa"/>
          </w:tcPr>
          <w:p w14:paraId="3A7261E5">
            <w:pPr>
              <w:spacing w:after="0" w:line="240" w:lineRule="auto"/>
            </w:pPr>
            <w:r>
              <w:t>Verify validation when both fields are empty</w:t>
            </w:r>
          </w:p>
        </w:tc>
        <w:tc>
          <w:tcPr>
            <w:tcW w:w="1728" w:type="dxa"/>
          </w:tcPr>
          <w:p w14:paraId="55D1E509">
            <w:pPr>
              <w:spacing w:after="0" w:line="240" w:lineRule="auto"/>
            </w:pPr>
            <w:r>
              <w:t>User is on login page</w:t>
            </w:r>
          </w:p>
        </w:tc>
        <w:tc>
          <w:tcPr>
            <w:tcW w:w="2880" w:type="dxa"/>
          </w:tcPr>
          <w:p w14:paraId="02B8EE63">
            <w:pPr>
              <w:spacing w:after="0" w:line="240" w:lineRule="auto"/>
            </w:pPr>
            <w:r>
              <w:t>1. Leave both fields empty</w:t>
            </w:r>
            <w:r>
              <w:br w:type="textWrapping"/>
            </w:r>
            <w:r>
              <w:t>2. Click login button</w:t>
            </w:r>
          </w:p>
        </w:tc>
        <w:tc>
          <w:tcPr>
            <w:tcW w:w="2880" w:type="dxa"/>
          </w:tcPr>
          <w:p w14:paraId="70FA6DEC">
            <w:pPr>
              <w:spacing w:after="0" w:line="240" w:lineRule="auto"/>
            </w:pPr>
            <w:r>
              <w:t>Error message displayed: "Username is required"</w:t>
            </w:r>
          </w:p>
        </w:tc>
        <w:tc>
          <w:tcPr>
            <w:tcW w:w="1152" w:type="dxa"/>
          </w:tcPr>
          <w:p w14:paraId="61DCC725">
            <w:pPr>
              <w:spacing w:after="0" w:line="240" w:lineRule="auto"/>
            </w:pPr>
            <w:r>
              <w:t>Medium</w:t>
            </w:r>
          </w:p>
        </w:tc>
      </w:tr>
      <w:tr w14:paraId="7F73D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</w:tcPr>
          <w:p w14:paraId="15F6BD97">
            <w:pPr>
              <w:spacing w:after="0" w:line="240" w:lineRule="auto"/>
            </w:pPr>
            <w:r>
              <w:t>TC007</w:t>
            </w:r>
          </w:p>
        </w:tc>
        <w:tc>
          <w:tcPr>
            <w:tcW w:w="2160" w:type="dxa"/>
          </w:tcPr>
          <w:p w14:paraId="226EBD49">
            <w:pPr>
              <w:spacing w:after="0" w:line="240" w:lineRule="auto"/>
            </w:pPr>
            <w:r>
              <w:t>Field Clearing Functionality</w:t>
            </w:r>
          </w:p>
        </w:tc>
        <w:tc>
          <w:tcPr>
            <w:tcW w:w="2880" w:type="dxa"/>
          </w:tcPr>
          <w:p w14:paraId="384030B3">
            <w:pPr>
              <w:spacing w:after="0" w:line="240" w:lineRule="auto"/>
            </w:pPr>
            <w:r>
              <w:t>Verify fields can be cleared and re-entered</w:t>
            </w:r>
          </w:p>
        </w:tc>
        <w:tc>
          <w:tcPr>
            <w:tcW w:w="1728" w:type="dxa"/>
          </w:tcPr>
          <w:p w14:paraId="7AE33671">
            <w:pPr>
              <w:spacing w:after="0" w:line="240" w:lineRule="auto"/>
            </w:pPr>
            <w:r>
              <w:t>User is on login page</w:t>
            </w:r>
          </w:p>
        </w:tc>
        <w:tc>
          <w:tcPr>
            <w:tcW w:w="2880" w:type="dxa"/>
          </w:tcPr>
          <w:p w14:paraId="72E6FC94">
            <w:pPr>
              <w:spacing w:after="0" w:line="240" w:lineRule="auto"/>
            </w:pPr>
            <w:r>
              <w:t>1. Enter text in both fields</w:t>
            </w:r>
            <w:r>
              <w:br w:type="textWrapping"/>
            </w:r>
            <w:r>
              <w:t>2. Clear fields</w:t>
            </w:r>
            <w:r>
              <w:br w:type="textWrapping"/>
            </w:r>
            <w:r>
              <w:t>3. Enter new text</w:t>
            </w:r>
          </w:p>
        </w:tc>
        <w:tc>
          <w:tcPr>
            <w:tcW w:w="2880" w:type="dxa"/>
          </w:tcPr>
          <w:p w14:paraId="3A2D5D23">
            <w:pPr>
              <w:spacing w:after="0" w:line="240" w:lineRule="auto"/>
            </w:pPr>
            <w:r>
              <w:t>Fields should clear completely and accept new input</w:t>
            </w:r>
          </w:p>
        </w:tc>
        <w:tc>
          <w:tcPr>
            <w:tcW w:w="1152" w:type="dxa"/>
          </w:tcPr>
          <w:p w14:paraId="00F99EFC">
            <w:pPr>
              <w:spacing w:after="0" w:line="240" w:lineRule="auto"/>
            </w:pPr>
            <w:r>
              <w:t>Low</w:t>
            </w:r>
          </w:p>
        </w:tc>
      </w:tr>
    </w:tbl>
    <w:p w14:paraId="3F0FBDBD">
      <w:pPr>
        <w:pStyle w:val="2"/>
      </w:pPr>
      <w:r>
        <w:t>Test Execution Strategy</w:t>
      </w:r>
    </w:p>
    <w:p w14:paraId="616C3035">
      <w:pPr>
        <w:pStyle w:val="3"/>
      </w:pPr>
      <w:r>
        <w:t>Automation Approach:</w:t>
      </w:r>
    </w:p>
    <w:p w14:paraId="1EB6B844">
      <w:pPr>
        <w:pStyle w:val="23"/>
      </w:pPr>
      <w:r>
        <w:t>Use Selenium WebDriver for browser automation</w:t>
      </w:r>
    </w:p>
    <w:p w14:paraId="4B141BB8">
      <w:pPr>
        <w:pStyle w:val="23"/>
      </w:pPr>
      <w:r>
        <w:t>Implement Page Object Model for maintainability</w:t>
      </w:r>
    </w:p>
    <w:p w14:paraId="4DA8FE1C">
      <w:pPr>
        <w:pStyle w:val="23"/>
      </w:pPr>
      <w:r>
        <w:t>Use pytest framework for test execution and reporting</w:t>
      </w:r>
    </w:p>
    <w:p w14:paraId="08AA4FB0">
      <w:pPr>
        <w:pStyle w:val="23"/>
      </w:pPr>
      <w:r>
        <w:t>Implement proper waits and error handling</w:t>
      </w:r>
    </w:p>
    <w:p w14:paraId="560D9C40">
      <w:pPr>
        <w:pStyle w:val="23"/>
      </w:pPr>
      <w:r>
        <w:t>Generate detailed test reports with screenshots</w:t>
      </w:r>
    </w:p>
    <w:p w14:paraId="4CC6CBA3">
      <w:pPr>
        <w:pStyle w:val="3"/>
      </w:pPr>
      <w:r>
        <w:t>Test Execution Order:</w:t>
      </w:r>
    </w:p>
    <w:p w14:paraId="229898A3">
      <w:pPr>
        <w:pStyle w:val="23"/>
      </w:pPr>
      <w:r>
        <w:t>Execute positive test cases first (TC001)</w:t>
      </w:r>
    </w:p>
    <w:p w14:paraId="53013432">
      <w:pPr>
        <w:pStyle w:val="23"/>
      </w:pPr>
      <w:r>
        <w:t>Run negative test cases (TC002, TC003)</w:t>
      </w:r>
    </w:p>
    <w:p w14:paraId="2EFCB5F7">
      <w:pPr>
        <w:pStyle w:val="23"/>
      </w:pPr>
      <w:r>
        <w:t>Validate field validation tests (TC004, TC005, TC006)</w:t>
      </w:r>
    </w:p>
    <w:p w14:paraId="5D2387F0">
      <w:pPr>
        <w:pStyle w:val="23"/>
      </w:pPr>
      <w:r>
        <w:t>Execute UI functionality tests (TC007)</w:t>
      </w:r>
    </w:p>
    <w:p w14:paraId="66FAC1CF">
      <w:pPr>
        <w:pStyle w:val="23"/>
      </w:pPr>
      <w:r>
        <w:t>Perform regression testing after any changes</w:t>
      </w:r>
    </w:p>
    <w:p w14:paraId="544211FF">
      <w:pPr>
        <w:pStyle w:val="2"/>
      </w:pPr>
      <w:r>
        <w:t>Risk Assessment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53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A957A3">
            <w:pPr>
              <w:spacing w:after="0" w:line="240" w:lineRule="auto"/>
            </w:pPr>
            <w:r>
              <w:rPr>
                <w:b/>
              </w:rPr>
              <w:t>Risk</w:t>
            </w:r>
          </w:p>
        </w:tc>
        <w:tc>
          <w:tcPr>
            <w:tcW w:w="2880" w:type="dxa"/>
          </w:tcPr>
          <w:p w14:paraId="530E3BAE">
            <w:pPr>
              <w:spacing w:after="0" w:line="240" w:lineRule="auto"/>
            </w:pPr>
            <w:r>
              <w:rPr>
                <w:b/>
              </w:rPr>
              <w:t>Impact</w:t>
            </w:r>
          </w:p>
        </w:tc>
        <w:tc>
          <w:tcPr>
            <w:tcW w:w="2880" w:type="dxa"/>
          </w:tcPr>
          <w:p w14:paraId="36CFB0A1">
            <w:pPr>
              <w:spacing w:after="0" w:line="240" w:lineRule="auto"/>
            </w:pPr>
            <w:r>
              <w:rPr>
                <w:b/>
              </w:rPr>
              <w:t>Mitigation</w:t>
            </w:r>
          </w:p>
        </w:tc>
      </w:tr>
      <w:tr w14:paraId="5227F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ADE242">
            <w:pPr>
              <w:spacing w:after="0" w:line="240" w:lineRule="auto"/>
            </w:pPr>
            <w:r>
              <w:t>Application unavailable during testing</w:t>
            </w:r>
          </w:p>
        </w:tc>
        <w:tc>
          <w:tcPr>
            <w:tcW w:w="2880" w:type="dxa"/>
          </w:tcPr>
          <w:p w14:paraId="471C5052">
            <w:pPr>
              <w:spacing w:after="0" w:line="240" w:lineRule="auto"/>
            </w:pPr>
            <w:r>
              <w:t>High</w:t>
            </w:r>
          </w:p>
        </w:tc>
        <w:tc>
          <w:tcPr>
            <w:tcW w:w="2880" w:type="dxa"/>
          </w:tcPr>
          <w:p w14:paraId="1ABF280E">
            <w:pPr>
              <w:spacing w:after="0" w:line="240" w:lineRule="auto"/>
            </w:pPr>
            <w:r>
              <w:t>Have backup test environment</w:t>
            </w:r>
          </w:p>
        </w:tc>
      </w:tr>
      <w:tr w14:paraId="2D0E6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0C94FA">
            <w:pPr>
              <w:spacing w:after="0" w:line="240" w:lineRule="auto"/>
            </w:pPr>
            <w:r>
              <w:t>Test data becomes invalid</w:t>
            </w:r>
          </w:p>
        </w:tc>
        <w:tc>
          <w:tcPr>
            <w:tcW w:w="2880" w:type="dxa"/>
          </w:tcPr>
          <w:p w14:paraId="266A36D3">
            <w:pPr>
              <w:spacing w:after="0" w:line="240" w:lineRule="auto"/>
            </w:pPr>
            <w:r>
              <w:t>Medium</w:t>
            </w:r>
          </w:p>
        </w:tc>
        <w:tc>
          <w:tcPr>
            <w:tcW w:w="2880" w:type="dxa"/>
          </w:tcPr>
          <w:p w14:paraId="7F6143DF">
            <w:pPr>
              <w:spacing w:after="0" w:line="240" w:lineRule="auto"/>
            </w:pPr>
            <w:r>
              <w:t>Maintain updated test data repository</w:t>
            </w:r>
          </w:p>
        </w:tc>
      </w:tr>
      <w:tr w14:paraId="1840C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0BD0E5">
            <w:pPr>
              <w:spacing w:after="0" w:line="240" w:lineRule="auto"/>
            </w:pPr>
            <w:r>
              <w:t>Browser compatibility issues</w:t>
            </w:r>
          </w:p>
        </w:tc>
        <w:tc>
          <w:tcPr>
            <w:tcW w:w="2880" w:type="dxa"/>
          </w:tcPr>
          <w:p w14:paraId="5026C15A">
            <w:pPr>
              <w:spacing w:after="0" w:line="240" w:lineRule="auto"/>
            </w:pPr>
            <w:r>
              <w:t>Low</w:t>
            </w:r>
          </w:p>
        </w:tc>
        <w:tc>
          <w:tcPr>
            <w:tcW w:w="2880" w:type="dxa"/>
          </w:tcPr>
          <w:p w14:paraId="12E5431D">
            <w:pPr>
              <w:spacing w:after="0" w:line="240" w:lineRule="auto"/>
            </w:pPr>
            <w:r>
              <w:t>Test on multiple browsers if needed</w:t>
            </w:r>
          </w:p>
        </w:tc>
      </w:tr>
    </w:tbl>
    <w:p w14:paraId="7D35A41C">
      <w:pPr>
        <w:pStyle w:val="2"/>
      </w:pPr>
      <w:r>
        <w:t>Deliverables</w:t>
      </w:r>
    </w:p>
    <w:p w14:paraId="5C10E6B9">
      <w:pPr>
        <w:pStyle w:val="23"/>
      </w:pPr>
      <w:r>
        <w:t>Test plan document (this document)</w:t>
      </w:r>
    </w:p>
    <w:p w14:paraId="49B0B58D">
      <w:pPr>
        <w:pStyle w:val="23"/>
      </w:pPr>
      <w:r>
        <w:t>Automated test scripts</w:t>
      </w:r>
    </w:p>
    <w:p w14:paraId="02D7C03E">
      <w:pPr>
        <w:pStyle w:val="23"/>
      </w:pPr>
      <w:r>
        <w:t>Test execution reports</w:t>
      </w:r>
    </w:p>
    <w:p w14:paraId="4D292249">
      <w:pPr>
        <w:pStyle w:val="23"/>
      </w:pPr>
      <w:r>
        <w:t>Defect reports (if any)</w:t>
      </w:r>
    </w:p>
    <w:p w14:paraId="13EF0EF2">
      <w:pPr>
        <w:pStyle w:val="23"/>
      </w:pPr>
      <w:r>
        <w:t>Test summary report</w:t>
      </w:r>
    </w:p>
    <w:p w14:paraId="64F78235">
      <w:pPr>
        <w:pStyle w:val="2"/>
      </w:pPr>
      <w:r>
        <w:t>Timeline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9C10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6F2297">
            <w:pPr>
              <w:spacing w:after="0" w:line="240" w:lineRule="auto"/>
            </w:pPr>
            <w:r>
              <w:rPr>
                <w:b/>
              </w:rPr>
              <w:t>Phase</w:t>
            </w:r>
          </w:p>
        </w:tc>
        <w:tc>
          <w:tcPr>
            <w:tcW w:w="2880" w:type="dxa"/>
          </w:tcPr>
          <w:p w14:paraId="772BE847">
            <w:pPr>
              <w:spacing w:after="0" w:line="240" w:lineRule="auto"/>
            </w:pPr>
            <w:r>
              <w:rPr>
                <w:b/>
              </w:rPr>
              <w:t>Duration</w:t>
            </w:r>
          </w:p>
        </w:tc>
        <w:tc>
          <w:tcPr>
            <w:tcW w:w="2880" w:type="dxa"/>
          </w:tcPr>
          <w:p w14:paraId="5344C3E7">
            <w:pPr>
              <w:spacing w:after="0" w:line="240" w:lineRule="auto"/>
            </w:pPr>
            <w:r>
              <w:rPr>
                <w:b/>
              </w:rPr>
              <w:t>Deliverable</w:t>
            </w:r>
          </w:p>
        </w:tc>
      </w:tr>
      <w:tr w14:paraId="7DC52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5D52B8">
            <w:pPr>
              <w:spacing w:after="0" w:line="240" w:lineRule="auto"/>
            </w:pPr>
            <w:r>
              <w:t>Test Planning</w:t>
            </w:r>
          </w:p>
        </w:tc>
        <w:tc>
          <w:tcPr>
            <w:tcW w:w="2880" w:type="dxa"/>
          </w:tcPr>
          <w:p w14:paraId="5A6655CD">
            <w:pPr>
              <w:spacing w:after="0" w:line="240" w:lineRule="auto"/>
            </w:pPr>
            <w:r>
              <w:t>1 day</w:t>
            </w:r>
          </w:p>
        </w:tc>
        <w:tc>
          <w:tcPr>
            <w:tcW w:w="2880" w:type="dxa"/>
          </w:tcPr>
          <w:p w14:paraId="36314883">
            <w:pPr>
              <w:spacing w:after="0" w:line="240" w:lineRule="auto"/>
            </w:pPr>
            <w:r>
              <w:t>Test Plan Document</w:t>
            </w:r>
          </w:p>
        </w:tc>
      </w:tr>
      <w:tr w14:paraId="308DB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DDB38A">
            <w:pPr>
              <w:spacing w:after="0" w:line="240" w:lineRule="auto"/>
            </w:pPr>
            <w:r>
              <w:t>Test Script Development</w:t>
            </w:r>
          </w:p>
        </w:tc>
        <w:tc>
          <w:tcPr>
            <w:tcW w:w="2880" w:type="dxa"/>
          </w:tcPr>
          <w:p w14:paraId="4E0CB37A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1</w:t>
            </w:r>
            <w:r>
              <w:t xml:space="preserve"> day</w:t>
            </w:r>
          </w:p>
        </w:tc>
        <w:tc>
          <w:tcPr>
            <w:tcW w:w="2880" w:type="dxa"/>
          </w:tcPr>
          <w:p w14:paraId="3F8E985D">
            <w:pPr>
              <w:spacing w:after="0" w:line="240" w:lineRule="auto"/>
            </w:pPr>
            <w:r>
              <w:t>Automated Test Scripts</w:t>
            </w:r>
          </w:p>
        </w:tc>
      </w:tr>
      <w:tr w14:paraId="62E9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1D7F60">
            <w:pPr>
              <w:spacing w:after="0" w:line="240" w:lineRule="auto"/>
            </w:pPr>
            <w:r>
              <w:t>Test Execution</w:t>
            </w:r>
          </w:p>
        </w:tc>
        <w:tc>
          <w:tcPr>
            <w:tcW w:w="2880" w:type="dxa"/>
          </w:tcPr>
          <w:p w14:paraId="264624E8">
            <w:pPr>
              <w:spacing w:after="0" w:line="240" w:lineRule="auto"/>
            </w:pPr>
            <w:r>
              <w:t>1 day</w:t>
            </w:r>
          </w:p>
        </w:tc>
        <w:tc>
          <w:tcPr>
            <w:tcW w:w="2880" w:type="dxa"/>
          </w:tcPr>
          <w:p w14:paraId="59605ACD">
            <w:pPr>
              <w:spacing w:after="0" w:line="240" w:lineRule="auto"/>
            </w:pPr>
            <w:r>
              <w:t>Test Results</w:t>
            </w:r>
          </w:p>
        </w:tc>
      </w:tr>
      <w:tr w14:paraId="6E722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2BB090">
            <w:pPr>
              <w:spacing w:after="0" w:line="240" w:lineRule="auto"/>
            </w:pPr>
            <w:r>
              <w:t>Reporting</w:t>
            </w:r>
          </w:p>
        </w:tc>
        <w:tc>
          <w:tcPr>
            <w:tcW w:w="2880" w:type="dxa"/>
          </w:tcPr>
          <w:p w14:paraId="2DF00E08">
            <w:pPr>
              <w:spacing w:after="0" w:line="240" w:lineRule="auto"/>
            </w:pPr>
            <w:r>
              <w:t>0.5 d</w:t>
            </w:r>
            <w:bookmarkStart w:id="0" w:name="_GoBack"/>
            <w:bookmarkEnd w:id="0"/>
            <w:r>
              <w:t>ays</w:t>
            </w:r>
          </w:p>
        </w:tc>
        <w:tc>
          <w:tcPr>
            <w:tcW w:w="2880" w:type="dxa"/>
          </w:tcPr>
          <w:p w14:paraId="42EA4966">
            <w:pPr>
              <w:spacing w:after="0" w:line="240" w:lineRule="auto"/>
            </w:pPr>
            <w:r>
              <w:t>Final Test Report</w:t>
            </w:r>
          </w:p>
        </w:tc>
      </w:tr>
    </w:tbl>
    <w:p w14:paraId="6DE96611">
      <w:r>
        <w:br w:type="page"/>
      </w:r>
    </w:p>
    <w:p w14:paraId="4D45A268">
      <w:pPr>
        <w:pStyle w:val="2"/>
      </w:pPr>
      <w:r>
        <w:t>Appendix</w:t>
      </w:r>
    </w:p>
    <w:p w14:paraId="450A5A2F">
      <w:r>
        <w:t>This test plan should be reviewed and approved by the project stakeholders before test execution begins.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F9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master mind</cp:lastModifiedBy>
  <dcterms:modified xsi:type="dcterms:W3CDTF">2025-07-03T08:51:18Z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360858A379484AC0BDDDB22C1C3BAD70_12</vt:lpwstr>
  </property>
</Properties>
</file>